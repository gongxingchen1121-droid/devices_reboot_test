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1867E">
      <w:pPr>
        <w:pStyle w:val="31"/>
        <w:jc w:val="center"/>
      </w:pPr>
      <w:r>
        <w:rPr>
          <w:rFonts w:ascii="微软雅黑" w:hAnsi="微软雅黑" w:eastAsia="微软雅黑"/>
          <w:b/>
          <w:sz w:val="44"/>
        </w:rPr>
        <w:t>设备重启测试操作手册</w:t>
      </w:r>
    </w:p>
    <w:p w14:paraId="50DDF0B5">
      <w:pPr>
        <w:rPr>
          <w:rFonts w:ascii="微软雅黑" w:hAnsi="微软雅黑" w:eastAsia="微软雅黑"/>
          <w:b w:val="0"/>
          <w:sz w:val="21"/>
        </w:rPr>
      </w:pPr>
    </w:p>
    <w:p w14:paraId="1489A9C0">
      <w:r>
        <w:rPr>
          <w:rFonts w:ascii="微软雅黑" w:hAnsi="微软雅黑" w:eastAsia="微软雅黑"/>
          <w:b w:val="0"/>
          <w:sz w:val="21"/>
        </w:rPr>
        <w:t>照着本文一步一步做即可。开始前先确认串口和设备连接正确；不要在设备正在重启时拔电或关掉电脑。</w:t>
      </w:r>
    </w:p>
    <w:p w14:paraId="3E9892E4">
      <w:pPr>
        <w:pStyle w:val="3"/>
      </w:pPr>
      <w:r>
        <w:rPr>
          <w:rFonts w:ascii="微软雅黑" w:hAnsi="微软雅黑" w:eastAsia="微软雅黑"/>
          <w:b/>
          <w:sz w:val="30"/>
        </w:rPr>
        <w:t>一 这个脚本是做什么的</w:t>
      </w:r>
    </w:p>
    <w:p w14:paraId="364EBB74">
      <w:r>
        <w:rPr>
          <w:rFonts w:ascii="微软雅黑" w:hAnsi="微软雅黑" w:eastAsia="微软雅黑"/>
          <w:b w:val="0"/>
          <w:sz w:val="21"/>
        </w:rPr>
        <w:t>它会通过电脑的串口让设备反复重启，等待设备打印出两个启动成功标志，再把每次结果保存为 Excel、文本和 HTML 报告。它不会自动替你接线，也不能修复设备本身的硬件故障。</w:t>
      </w:r>
    </w:p>
    <w:p w14:paraId="5747887C">
      <w:pPr>
        <w:pStyle w:val="3"/>
      </w:pPr>
      <w:r>
        <w:rPr>
          <w:rFonts w:ascii="微软雅黑" w:hAnsi="微软雅黑" w:eastAsia="微软雅黑"/>
          <w:b/>
          <w:sz w:val="30"/>
        </w:rPr>
        <w:t>二 开始前要准备什么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A74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B9B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要准备的东西</w:t>
            </w:r>
          </w:p>
        </w:tc>
        <w:tc>
          <w:tcPr>
            <w:tcW w:w="697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BFC0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你要确认什么</w:t>
            </w:r>
          </w:p>
        </w:tc>
      </w:tr>
      <w:tr w14:paraId="7823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470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Windows 电脑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0D5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已经安装 Python，并能打开 PowerShell 或命令提示符。</w:t>
            </w:r>
          </w:p>
        </w:tc>
      </w:tr>
      <w:tr w14:paraId="12D2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DB3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USB 转串口线</w:t>
            </w:r>
          </w:p>
        </w:tc>
        <w:tc>
          <w:tcPr>
            <w:tcW w:w="6973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95E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设备已经通电，串口线插好，电脑设备管理器里能看到 COM 端口。</w:t>
            </w:r>
          </w:p>
        </w:tc>
      </w:tr>
      <w:tr w14:paraId="7023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2AB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设备信息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8CB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知道每台设备的 COM 口、波特率、SN、user_id、license_id。</w:t>
            </w:r>
          </w:p>
        </w:tc>
      </w:tr>
      <w:tr w14:paraId="7F7B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807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项目文件</w:t>
            </w:r>
          </w:p>
        </w:tc>
        <w:tc>
          <w:tcPr>
            <w:tcW w:w="6973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74B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文件夹中有 main.py、config、core、reports、utils。</w:t>
            </w:r>
          </w:p>
        </w:tc>
      </w:tr>
    </w:tbl>
    <w:p w14:paraId="7CAFFB6B"/>
    <w:p w14:paraId="67B07C34">
      <w:r>
        <w:rPr>
          <w:rFonts w:ascii="微软雅黑" w:hAnsi="微软雅黑" w:eastAsia="微软雅黑"/>
          <w:b/>
          <w:sz w:val="21"/>
        </w:rPr>
        <w:t>重要提醒：</w:t>
      </w:r>
      <w:r>
        <w:rPr>
          <w:rFonts w:ascii="微软雅黑" w:hAnsi="微软雅黑" w:eastAsia="微软雅黑"/>
          <w:b w:val="0"/>
          <w:sz w:val="21"/>
        </w:rPr>
        <w:t>同一个 COM 口不能同时被两个软件占用。请先关闭串口助手、IDE 串口插件和其他测试程序。</w:t>
      </w:r>
    </w:p>
    <w:p w14:paraId="3C6FC50B">
      <w:pPr>
        <w:pStyle w:val="3"/>
      </w:pPr>
      <w:r>
        <w:rPr>
          <w:rFonts w:ascii="微软雅黑" w:hAnsi="微软雅黑" w:eastAsia="微软雅黑"/>
          <w:b/>
          <w:sz w:val="30"/>
        </w:rPr>
        <w:t>三 第一次使用 只需要做一次</w:t>
      </w:r>
    </w:p>
    <w:p w14:paraId="58CA3287">
      <w:pPr>
        <w:pStyle w:val="14"/>
      </w:pPr>
      <w:r>
        <w:rPr>
          <w:rFonts w:ascii="微软雅黑" w:hAnsi="微软雅黑" w:eastAsia="微软雅黑"/>
          <w:b w:val="0"/>
          <w:sz w:val="21"/>
        </w:rPr>
        <w:t>打开 PowerShell。</w:t>
      </w:r>
    </w:p>
    <w:p w14:paraId="6F366067">
      <w:pPr>
        <w:pStyle w:val="14"/>
      </w:pPr>
      <w:r>
        <w:rPr>
          <w:rFonts w:ascii="微软雅黑" w:hAnsi="微软雅黑" w:eastAsia="微软雅黑"/>
          <w:b w:val="0"/>
          <w:sz w:val="21"/>
        </w:rPr>
        <w:t>进入脚本所在目录，例如：cd E:\test_scripts\device_reboot_test</w:t>
      </w:r>
    </w:p>
    <w:p w14:paraId="23179E27">
      <w:pPr>
        <w:pStyle w:val="14"/>
      </w:pPr>
      <w:r>
        <w:rPr>
          <w:rFonts w:ascii="微软雅黑" w:hAnsi="微软雅黑" w:eastAsia="微软雅黑"/>
          <w:b w:val="0"/>
          <w:sz w:val="21"/>
        </w:rPr>
        <w:t>安装依赖：pip install -r requirements.txt</w:t>
      </w:r>
    </w:p>
    <w:p w14:paraId="4A2EFE97">
      <w:pPr>
        <w:pStyle w:val="14"/>
      </w:pPr>
      <w:r>
        <w:rPr>
          <w:rFonts w:ascii="微软雅黑" w:hAnsi="微软雅黑" w:eastAsia="微软雅黑"/>
          <w:b w:val="0"/>
          <w:sz w:val="21"/>
        </w:rPr>
        <w:t>执行检查：python -m compileall -q .。没有报错即可。</w:t>
      </w:r>
    </w:p>
    <w:p w14:paraId="7BA76D7C">
      <w:pPr>
        <w:pStyle w:val="3"/>
      </w:pPr>
      <w:r>
        <w:rPr>
          <w:rFonts w:ascii="微软雅黑" w:hAnsi="微软雅黑" w:eastAsia="微软雅黑"/>
          <w:b/>
          <w:sz w:val="30"/>
        </w:rPr>
        <w:t>四 填写你自己的设备信息</w:t>
      </w:r>
    </w:p>
    <w:p w14:paraId="5430D087">
      <w:r>
        <w:rPr>
          <w:rFonts w:ascii="微软雅黑" w:hAnsi="微软雅黑" w:eastAsia="微软雅黑"/>
          <w:b w:val="0"/>
          <w:sz w:val="21"/>
        </w:rPr>
        <w:t>打开 config/devices.py。每台设备是一段大括号内容。请只修改你确认过的信息，不要随便删除逗号或括号。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F80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474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476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183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它是什么意思</w:t>
            </w:r>
          </w:p>
        </w:tc>
        <w:tc>
          <w:tcPr>
            <w:tcW w:w="317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FCD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例子</w:t>
            </w:r>
          </w:p>
        </w:tc>
      </w:tr>
      <w:tr w14:paraId="2C1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D20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128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给设备起的名字，用于报告区分设备。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65A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34TSE-126740168</w:t>
            </w:r>
          </w:p>
        </w:tc>
      </w:tr>
      <w:tr w14:paraId="08AC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EA8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port</w:t>
            </w:r>
          </w:p>
        </w:tc>
        <w:tc>
          <w:tcPr>
            <w:tcW w:w="476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404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电脑识别到的串口。</w:t>
            </w:r>
          </w:p>
        </w:tc>
        <w:tc>
          <w:tcPr>
            <w:tcW w:w="3175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9C1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COM24</w:t>
            </w:r>
          </w:p>
        </w:tc>
      </w:tr>
      <w:tr w14:paraId="02B6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5AA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baudrate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16B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串口通信速度，通常是 115200。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912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115200</w:t>
            </w:r>
          </w:p>
        </w:tc>
      </w:tr>
      <w:tr w14:paraId="1A765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F51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user_id / license_id</w:t>
            </w:r>
          </w:p>
        </w:tc>
        <w:tc>
          <w:tcPr>
            <w:tcW w:w="476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344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脚本执行准备命令时使用的设备目录信息。</w:t>
            </w:r>
          </w:p>
        </w:tc>
        <w:tc>
          <w:tcPr>
            <w:tcW w:w="3175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649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按实际设备填写</w:t>
            </w:r>
          </w:p>
        </w:tc>
      </w:tr>
      <w:tr w14:paraId="7BC4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0D6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sn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A2F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设备序列号，用于给报告文件夹命名。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470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126740168</w:t>
            </w:r>
          </w:p>
        </w:tc>
      </w:tr>
    </w:tbl>
    <w:p w14:paraId="492748E0"/>
    <w:p w14:paraId="162C55E4">
      <w:r>
        <w:rPr>
          <w:rFonts w:ascii="微软雅黑" w:hAnsi="微软雅黑" w:eastAsia="微软雅黑"/>
          <w:b w:val="0"/>
          <w:sz w:val="21"/>
        </w:rPr>
        <w:t>每台设备的 name、port 和 sn 都必须和其他设备不同。脚本启动时会检查；如果看到“重复”提示，请回到本文件改正后再运行。只测一台设备时，就只保留那一台的配置。保存前建议先复制一份 devices.py 作为备份。</w:t>
      </w:r>
    </w:p>
    <w:p w14:paraId="2C420216">
      <w:pPr>
        <w:pStyle w:val="3"/>
      </w:pPr>
      <w:r>
        <w:rPr>
          <w:rFonts w:ascii="微软雅黑" w:hAnsi="微软雅黑" w:eastAsia="微软雅黑"/>
          <w:b/>
          <w:sz w:val="30"/>
        </w:rPr>
        <w:t>五 开始测试</w:t>
      </w:r>
    </w:p>
    <w:p w14:paraId="626B589F">
      <w:pPr>
        <w:pStyle w:val="14"/>
      </w:pPr>
      <w:r>
        <w:rPr>
          <w:rFonts w:ascii="微软雅黑" w:hAnsi="微软雅黑" w:eastAsia="微软雅黑"/>
          <w:b w:val="0"/>
          <w:sz w:val="21"/>
        </w:rPr>
        <w:t>确认设备通电、串口线连接好，并关闭其他可能占用串口的软件。</w:t>
      </w:r>
    </w:p>
    <w:p w14:paraId="0CD5A7B3">
      <w:pPr>
        <w:pStyle w:val="14"/>
      </w:pPr>
      <w:r>
        <w:rPr>
          <w:rFonts w:ascii="微软雅黑" w:hAnsi="微软雅黑" w:eastAsia="微软雅黑"/>
          <w:b w:val="0"/>
          <w:sz w:val="21"/>
        </w:rPr>
        <w:t>在项目根目录运行：python main.py</w:t>
      </w:r>
    </w:p>
    <w:p w14:paraId="097060A9">
      <w:pPr>
        <w:pStyle w:val="14"/>
      </w:pPr>
      <w:r>
        <w:rPr>
          <w:rFonts w:ascii="微软雅黑" w:hAnsi="微软雅黑" w:eastAsia="微软雅黑"/>
          <w:b w:val="0"/>
          <w:sz w:val="21"/>
        </w:rPr>
        <w:t>屏幕会列出即将测试的设备。确认无误后按 Enter。</w:t>
      </w:r>
    </w:p>
    <w:p w14:paraId="2935056C">
      <w:pPr>
        <w:pStyle w:val="14"/>
      </w:pPr>
      <w:r>
        <w:rPr>
          <w:rFonts w:ascii="微软雅黑" w:hAnsi="微软雅黑" w:eastAsia="微软雅黑"/>
          <w:b w:val="0"/>
          <w:sz w:val="21"/>
        </w:rPr>
        <w:t>等待测试完成。不要拔线、断电或关闭窗口。</w:t>
      </w:r>
    </w:p>
    <w:p w14:paraId="22285233">
      <w:pPr>
        <w:pStyle w:val="3"/>
      </w:pPr>
      <w:r>
        <w:rPr>
          <w:rFonts w:ascii="微软雅黑" w:hAnsi="微软雅黑" w:eastAsia="微软雅黑"/>
          <w:b/>
          <w:sz w:val="30"/>
        </w:rPr>
        <w:t>六 屏幕上的结果怎么看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D5F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FB3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看到的词</w:t>
            </w:r>
          </w:p>
        </w:tc>
        <w:tc>
          <w:tcPr>
            <w:tcW w:w="45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BD8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用大白话解释</w:t>
            </w:r>
          </w:p>
        </w:tc>
        <w:tc>
          <w:tcPr>
            <w:tcW w:w="39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7D0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下一步建议</w:t>
            </w:r>
          </w:p>
        </w:tc>
      </w:tr>
      <w:tr w14:paraId="272D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C0D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C70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这一轮设备正常启动，找到了两个启动成功标志。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956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正常，无需处理。</w:t>
            </w:r>
          </w:p>
        </w:tc>
      </w:tr>
      <w:tr w14:paraId="303D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244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FAIL</w:t>
            </w:r>
          </w:p>
        </w:tc>
        <w:tc>
          <w:tcPr>
            <w:tcW w:w="4535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3AE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串口和脚本都正常，但设备没有在限定时间内启动成功。</w:t>
            </w:r>
          </w:p>
        </w:tc>
        <w:tc>
          <w:tcPr>
            <w:tcW w:w="39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F66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看该设备的串口日志，检查设备启动问题。</w:t>
            </w:r>
          </w:p>
        </w:tc>
      </w:tr>
      <w:tr w14:paraId="343E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5E5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ERROR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1FE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这次没有测成，常见原因是串口打不开、串口断开或人为中断。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D67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先查线、COM 口和电脑环境，不要直接认为设备坏了。</w:t>
            </w:r>
          </w:p>
        </w:tc>
      </w:tr>
      <w:tr w14:paraId="02D7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756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慢启动</w:t>
            </w:r>
          </w:p>
        </w:tc>
        <w:tc>
          <w:tcPr>
            <w:tcW w:w="4535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A3E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设备启动了，但花的时间较长。</w:t>
            </w:r>
          </w:p>
        </w:tc>
        <w:tc>
          <w:tcPr>
            <w:tcW w:w="39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5C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关注是否偶发；连续出现时再排查。</w:t>
            </w:r>
          </w:p>
        </w:tc>
      </w:tr>
    </w:tbl>
    <w:p w14:paraId="3AB2D3CC"/>
    <w:p w14:paraId="75EE57B8">
      <w:pPr>
        <w:pStyle w:val="3"/>
      </w:pPr>
      <w:r>
        <w:rPr>
          <w:rFonts w:ascii="微软雅黑" w:hAnsi="微软雅黑" w:eastAsia="微软雅黑"/>
          <w:b/>
          <w:sz w:val="30"/>
        </w:rPr>
        <w:t>七 想停止测试怎么办</w:t>
      </w:r>
    </w:p>
    <w:p w14:paraId="2DFAA230">
      <w:pPr>
        <w:pStyle w:val="14"/>
      </w:pPr>
      <w:r>
        <w:rPr>
          <w:rFonts w:ascii="微软雅黑" w:hAnsi="微软雅黑" w:eastAsia="微软雅黑"/>
          <w:b w:val="0"/>
          <w:sz w:val="21"/>
        </w:rPr>
        <w:t>按一次 Ctrl+C。</w:t>
      </w:r>
    </w:p>
    <w:p w14:paraId="294B603D">
      <w:pPr>
        <w:pStyle w:val="14"/>
      </w:pPr>
      <w:r>
        <w:rPr>
          <w:rFonts w:ascii="微软雅黑" w:hAnsi="微软雅黑" w:eastAsia="微软雅黑"/>
          <w:b w:val="0"/>
          <w:sz w:val="21"/>
        </w:rPr>
        <w:t>不要立刻关掉窗口。脚本会提示它正在通知设备线程停止。</w:t>
      </w:r>
    </w:p>
    <w:p w14:paraId="54EA4023">
      <w:pPr>
        <w:pStyle w:val="14"/>
      </w:pPr>
      <w:r>
        <w:rPr>
          <w:rFonts w:ascii="微软雅黑" w:hAnsi="微软雅黑" w:eastAsia="微软雅黑"/>
          <w:b w:val="0"/>
          <w:sz w:val="21"/>
        </w:rPr>
        <w:t>等看到设备线程已退出或没有新的日志继续输出后，再关闭窗口。</w:t>
      </w:r>
    </w:p>
    <w:p w14:paraId="0F91FB99">
      <w:r>
        <w:rPr>
          <w:rFonts w:ascii="微软雅黑" w:hAnsi="微软雅黑" w:eastAsia="微软雅黑"/>
          <w:b w:val="0"/>
          <w:sz w:val="21"/>
        </w:rPr>
        <w:t>中断后的已完成明细会尽量保存，但本次不会生成总汇总报告，因为整场测试没有完整跑完。</w:t>
      </w:r>
    </w:p>
    <w:p w14:paraId="0A833E0B">
      <w:pPr>
        <w:pStyle w:val="3"/>
      </w:pPr>
      <w:r>
        <w:rPr>
          <w:rFonts w:ascii="微软雅黑" w:hAnsi="微软雅黑" w:eastAsia="微软雅黑"/>
          <w:b/>
          <w:sz w:val="30"/>
        </w:rPr>
        <w:t>八 报告到哪里找</w:t>
      </w:r>
    </w:p>
    <w:p w14:paraId="1B17C5B3">
      <w:r>
        <w:rPr>
          <w:rFonts w:ascii="微软雅黑" w:hAnsi="微软雅黑" w:eastAsia="微软雅黑"/>
          <w:b w:val="0"/>
          <w:sz w:val="21"/>
        </w:rPr>
        <w:t>测试正常结束后，在项目目录下打开 设备测试结果报告 文件夹。每台设备有一个以 SN 开头的子文件夹。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885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519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w="640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E0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 w14:paraId="5A25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E92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reboot_test_设备SN.xlsx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063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每一轮的结果明细。最适合筛选 PASS、FAIL、ERROR。</w:t>
            </w:r>
          </w:p>
        </w:tc>
      </w:tr>
      <w:tr w14:paraId="49A7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AF4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summary_设备SN.txt</w:t>
            </w:r>
          </w:p>
        </w:tc>
        <w:tc>
          <w:tcPr>
            <w:tcW w:w="640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6A7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单台设备的简短统计和提前结束原因。</w:t>
            </w:r>
          </w:p>
        </w:tc>
      </w:tr>
      <w:tr w14:paraId="7BD4B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027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serial_log_设备SN.txt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677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串口原始日志。设备失败时最值得先看。</w:t>
            </w:r>
          </w:p>
        </w:tc>
      </w:tr>
      <w:tr w14:paraId="69ECC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649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汇总报告_时间.txt</w:t>
            </w:r>
          </w:p>
        </w:tc>
        <w:tc>
          <w:tcPr>
            <w:tcW w:w="6406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56C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所有设备的文字汇总。</w:t>
            </w:r>
          </w:p>
        </w:tc>
      </w:tr>
      <w:tr w14:paraId="27FA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C9C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HTML 报告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10E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适合直接打开查看整体情况和失败统计。</w:t>
            </w:r>
          </w:p>
        </w:tc>
      </w:tr>
    </w:tbl>
    <w:p w14:paraId="45D1906C"/>
    <w:p w14:paraId="5C8971C0">
      <w:pPr>
        <w:pStyle w:val="3"/>
      </w:pPr>
      <w:r>
        <w:rPr>
          <w:rFonts w:ascii="微软雅黑" w:hAnsi="微软雅黑" w:eastAsia="微软雅黑"/>
          <w:b/>
          <w:sz w:val="30"/>
        </w:rPr>
        <w:t>九 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F04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534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1E4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最常见原因</w:t>
            </w:r>
          </w:p>
        </w:tc>
        <w:tc>
          <w:tcPr>
            <w:tcW w:w="39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BF1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怎么处理</w:t>
            </w:r>
          </w:p>
        </w:tc>
      </w:tr>
      <w:tr w14:paraId="65FA2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5D0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串口打开失败或 Access denied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35F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COM 口被串口助手、IDE 或另一个脚本占用。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BA3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关闭占用软件，拔插串口线后确认 COM 口，再重跑。</w:t>
            </w:r>
          </w:p>
        </w:tc>
      </w:tr>
      <w:tr w14:paraId="47D4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090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一直等不到启动关键词</w:t>
            </w:r>
          </w:p>
        </w:tc>
        <w:tc>
          <w:tcPr>
            <w:tcW w:w="345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6EA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设备没有正常启动，或关键词和设备日志不一致。</w:t>
            </w:r>
          </w:p>
        </w:tc>
        <w:tc>
          <w:tcPr>
            <w:tcW w:w="39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D0B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打开 serial_log 文件，确认设备实际打印内容；必要时检查 config/settings.py。</w:t>
            </w:r>
          </w:p>
        </w:tc>
      </w:tr>
      <w:tr w14:paraId="77FC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9A0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报告里出现 ERROR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0FC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这是测试环境或串口链路异常，不一定是设备故障。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8D3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先看摘要中的提前结束原因，再检查线材、供电和 COM 口。</w:t>
            </w:r>
          </w:p>
        </w:tc>
      </w:tr>
      <w:tr w14:paraId="1BBD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BD1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 name、port 或 sn 重复</w:t>
            </w:r>
          </w:p>
        </w:tc>
        <w:tc>
          <w:tcPr>
            <w:tcW w:w="3458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9E7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两条设备配置填了相同的设备名称、COM 口或序列号。</w:t>
            </w:r>
          </w:p>
        </w:tc>
        <w:tc>
          <w:tcPr>
            <w:tcW w:w="3912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893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每台设备分别填写自己的 name、port 和 sn，三项都不能重复。</w:t>
            </w:r>
          </w:p>
        </w:tc>
      </w:tr>
      <w:tr w14:paraId="1F5A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9E8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 保存失败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DF3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报告正在被 Excel 打开，或者目录没有写入权限。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3A7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关闭正在打开的报告文件，确认磁盘空间和目录权限后重试。</w:t>
            </w:r>
          </w:p>
        </w:tc>
      </w:tr>
    </w:tbl>
    <w:p w14:paraId="5ACFC564"/>
    <w:p w14:paraId="7D3986AF">
      <w:pPr>
        <w:pStyle w:val="3"/>
      </w:pPr>
      <w:r>
        <w:rPr>
          <w:rFonts w:ascii="微软雅黑" w:hAnsi="微软雅黑" w:eastAsia="微软雅黑"/>
          <w:b/>
          <w:sz w:val="30"/>
        </w:rPr>
        <w:t>十 脚本每轮是怎么跑的</w:t>
      </w:r>
    </w:p>
    <w:p w14:paraId="13A185BC">
      <w:pPr>
        <w:jc w:val="center"/>
      </w:pPr>
      <w:r>
        <w:drawing>
          <wp:inline distT="0" distB="0" distL="114300" distR="114300">
            <wp:extent cx="5615940" cy="6402070"/>
            <wp:effectExtent l="0" t="0" r="1016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4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4F9F">
      <w:r>
        <w:rPr>
          <w:rFonts w:ascii="微软雅黑" w:hAnsi="微软雅黑" w:eastAsia="微软雅黑"/>
          <w:b w:val="0"/>
          <w:sz w:val="21"/>
        </w:rPr>
        <w:t>脚本每跑一轮都会做这几件事：</w:t>
      </w:r>
      <w:bookmarkStart w:id="0" w:name="_GoBack"/>
      <w:r>
        <w:rPr>
          <w:rFonts w:ascii="微软雅黑" w:hAnsi="微软雅黑" w:eastAsia="微软雅黑"/>
          <w:b w:val="0"/>
          <w:sz w:val="21"/>
        </w:rPr>
        <w:t>先检查串口是否正</w:t>
      </w:r>
      <w:bookmarkEnd w:id="0"/>
      <w:r>
        <w:rPr>
          <w:rFonts w:ascii="微软雅黑" w:hAnsi="微软雅黑" w:eastAsia="微软雅黑"/>
          <w:b w:val="0"/>
          <w:sz w:val="21"/>
        </w:rPr>
        <w:t>常；然后发命令停止设备上的录像、给录像目录改名；接着发 reboot 让设备重启；之后一直盯着串口，等设备同时打出 iot online 和 ==&gt;trim: 两个标志，就判定这一轮启动成功，把结果记进表格；等 2 秒再开始下一轮。如果 180 秒还没等到启动标志，脚本会自动再发一次 reboot 帮设备重试，最多补发 3 次，仍不行就把这一轮记为 FAIL。中途串口断开会自动重连，也是最多试 3 次。</w:t>
      </w:r>
    </w:p>
    <w:sectPr>
      <w:footerReference r:id="rId5" w:type="default"/>
      <w:pgSz w:w="12240" w:h="15840"/>
      <w:pgMar w:top="1191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2758B">
    <w:pPr>
      <w:pStyle w:val="24"/>
      <w:jc w:val="center"/>
    </w:pPr>
    <w:r>
      <w:rPr>
        <w:rFonts w:ascii="微软雅黑" w:hAnsi="微软雅黑" w:eastAsia="微软雅黑"/>
        <w:b w:val="0"/>
        <w:color w:val="646464"/>
        <w:sz w:val="16"/>
      </w:rPr>
      <w:t>设备重启测试脚本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9947FF"/>
    <w:rsid w:val="35471847"/>
    <w:rsid w:val="4DF303C1"/>
    <w:rsid w:val="687234C5"/>
    <w:rsid w:val="6F02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1635</Words>
  <Characters>2086</Characters>
  <Lines>0</Lines>
  <Paragraphs>0</Paragraphs>
  <TotalTime>0</TotalTime>
  <ScaleCrop>false</ScaleCrop>
  <LinksUpToDate>false</LinksUpToDate>
  <CharactersWithSpaces>2183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饭饭Nora</cp:lastModifiedBy>
  <dcterms:modified xsi:type="dcterms:W3CDTF">2026-10-16T07:24:32Z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eyJoZGlkIjoiODdlMzNjN2E1MjBiYTE1NDdkNDg1NTQ5ZjA0ZGJhYmYiLCJ1c2VySWQiOiIzOTkwMzQ0NzYifQ==</vt:lpwstr>
  </property>
  <property fmtid="{D5CDD505-2E9C-101B-9397-08002B2CF9AE}" pid="3" name="KSOProductBuildVer">
    <vt:lpwstr>2052-12.1.0.29158</vt:lpwstr>
  </property>
  <property fmtid="{D5CDD505-2E9C-101B-9397-08002B2CF9AE}" pid="4" name="ICV">
    <vt:lpwstr>60E3470CB89940F68C2E315D20196DD0_12</vt:lpwstr>
  </property>
</Properties>
</file>